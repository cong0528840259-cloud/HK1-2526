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76E6" w14:textId="77777777" w:rsidR="00470A3E" w:rsidRDefault="00000000">
      <w:pPr>
        <w:pStyle w:val="Title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ESP32, DHT22 &amp; Flutter</w:t>
      </w:r>
    </w:p>
    <w:p w14:paraId="38324858" w14:textId="77777777" w:rsidR="00470A3E" w:rsidRDefault="00000000">
      <w:pPr>
        <w:jc w:val="center"/>
        <w:rPr>
          <w:rFonts w:cs="Times New Roman"/>
        </w:rPr>
      </w:pPr>
      <w:r>
        <w:rPr>
          <w:rFonts w:cs="Times New Roman"/>
          <w:lang w:val="vi-VN"/>
        </w:rPr>
        <w:t>Cao Thành Danh</w:t>
      </w:r>
      <w:r>
        <w:rPr>
          <w:rFonts w:cs="Times New Roman"/>
        </w:rPr>
        <w:t xml:space="preserve">¹, Nguyễn </w:t>
      </w:r>
      <w:r>
        <w:rPr>
          <w:rFonts w:cs="Times New Roman"/>
          <w:lang w:val="vi-VN"/>
        </w:rPr>
        <w:t>Văn Công</w:t>
      </w:r>
      <w:r>
        <w:rPr>
          <w:rFonts w:cs="Times New Roman"/>
        </w:rPr>
        <w:t>²</w:t>
      </w:r>
    </w:p>
    <w:p w14:paraId="7C0E3C4B" w14:textId="77777777" w:rsidR="00470A3E" w:rsidRDefault="00000000">
      <w:pPr>
        <w:jc w:val="center"/>
        <w:rPr>
          <w:rFonts w:cs="Times New Roman"/>
        </w:rPr>
      </w:pP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 xml:space="preserve"> CCQ2</w:t>
      </w:r>
      <w:r>
        <w:rPr>
          <w:rFonts w:cs="Times New Roman"/>
          <w:lang w:val="vi-VN"/>
        </w:rPr>
        <w:t>306A</w:t>
      </w:r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Ngành</w:t>
      </w:r>
      <w:proofErr w:type="spellEnd"/>
      <w:r>
        <w:rPr>
          <w:rFonts w:cs="Times New Roman"/>
          <w:lang w:val="vi-VN"/>
        </w:rPr>
        <w:t xml:space="preserve"> Công Nghệ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tử</w:t>
      </w:r>
      <w:proofErr w:type="spellEnd"/>
    </w:p>
    <w:p w14:paraId="492C11C4" w14:textId="77777777" w:rsidR="00470A3E" w:rsidRDefault="00000000">
      <w:pPr>
        <w:jc w:val="center"/>
        <w:rPr>
          <w:rFonts w:cs="Times New Roman"/>
        </w:rPr>
      </w:pPr>
      <w:r>
        <w:rPr>
          <w:rFonts w:cs="Times New Roman"/>
        </w:rPr>
        <w:t xml:space="preserve">Trường Cao </w:t>
      </w:r>
      <w:proofErr w:type="spellStart"/>
      <w:r>
        <w:rPr>
          <w:rFonts w:cs="Times New Roman"/>
        </w:rPr>
        <w:t>Đẳng</w:t>
      </w:r>
      <w:proofErr w:type="spellEnd"/>
      <w:r>
        <w:rPr>
          <w:rFonts w:cs="Times New Roman"/>
        </w:rPr>
        <w:t xml:space="preserve"> Công Thương </w:t>
      </w:r>
      <w:proofErr w:type="spellStart"/>
      <w:r>
        <w:rPr>
          <w:rFonts w:cs="Times New Roman"/>
        </w:rPr>
        <w:t>Tp.HCM</w:t>
      </w:r>
      <w:proofErr w:type="spellEnd"/>
      <w:r>
        <w:rPr>
          <w:rFonts w:cs="Times New Roman"/>
          <w:lang w:val="vi-VN"/>
        </w:rPr>
        <w:t xml:space="preserve">, </w:t>
      </w:r>
      <w:r>
        <w:rPr>
          <w:rFonts w:cs="Times New Roman"/>
        </w:rPr>
        <w:t xml:space="preserve">Khoa </w:t>
      </w:r>
      <w:proofErr w:type="spellStart"/>
      <w:r>
        <w:rPr>
          <w:rFonts w:cs="Times New Roman"/>
        </w:rPr>
        <w:t>Điện-Điện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tử</w:t>
      </w:r>
      <w:proofErr w:type="spellEnd"/>
    </w:p>
    <w:p w14:paraId="3AB2643F" w14:textId="42C93CE2" w:rsidR="00470A3E" w:rsidRPr="00EF0982" w:rsidRDefault="00000000">
      <w:pPr>
        <w:jc w:val="center"/>
        <w:rPr>
          <w:rFonts w:cs="Times New Roman"/>
          <w:lang w:val="vi-VN"/>
        </w:rPr>
      </w:pPr>
      <w:r>
        <w:rPr>
          <w:rFonts w:cs="Times New Roman"/>
        </w:rPr>
        <w:t xml:space="preserve">Email: </w:t>
      </w:r>
      <w:r w:rsidR="00EF0982">
        <w:rPr>
          <w:rFonts w:cs="Times New Roman"/>
        </w:rPr>
        <w:t>traihocao205</w:t>
      </w:r>
      <w:r w:rsidR="00EF0982">
        <w:rPr>
          <w:rFonts w:cs="Times New Roman"/>
          <w:lang w:val="vi-VN"/>
        </w:rPr>
        <w:t>@gmail.com</w:t>
      </w:r>
      <w:r>
        <w:rPr>
          <w:rFonts w:cs="Times New Roman"/>
        </w:rPr>
        <w:t xml:space="preserve">, </w:t>
      </w:r>
      <w:r w:rsidR="00EF0982">
        <w:rPr>
          <w:rFonts w:cs="Times New Roman"/>
        </w:rPr>
        <w:t>cong0528840259</w:t>
      </w:r>
      <w:r w:rsidR="00EF0982">
        <w:rPr>
          <w:rFonts w:cs="Times New Roman"/>
          <w:lang w:val="vi-VN"/>
        </w:rPr>
        <w:t>@gmail.com</w:t>
      </w:r>
    </w:p>
    <w:p w14:paraId="68BC88C5" w14:textId="77777777" w:rsidR="00470A3E" w:rsidRDefault="00000000">
      <w:pPr>
        <w:pStyle w:val="Heading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tắt</w:t>
      </w:r>
      <w:proofErr w:type="spellEnd"/>
    </w:p>
    <w:p w14:paraId="23D7DD23" w14:textId="77777777" w:rsidR="00470A3E" w:rsidRDefault="00000000">
      <w:pPr>
        <w:rPr>
          <w:rFonts w:cs="Times New Roman"/>
        </w:rPr>
      </w:pP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ESP32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biến</w:t>
      </w:r>
      <w:proofErr w:type="spellEnd"/>
      <w:r>
        <w:rPr>
          <w:rFonts w:cs="Times New Roman"/>
        </w:rPr>
        <w:t xml:space="preserve"> DHT22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ẩm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đèn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Flutter. </w:t>
      </w:r>
      <w:proofErr w:type="spellStart"/>
      <w:r>
        <w:rPr>
          <w:rFonts w:cs="Times New Roman"/>
        </w:rPr>
        <w:t>Màn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OLED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, servo </w:t>
      </w:r>
      <w:r>
        <w:rPr>
          <w:rFonts w:cs="Times New Roman"/>
          <w:lang w:val="vi-VN"/>
        </w:rPr>
        <w:t>mỗi 2s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xoay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trứng</w:t>
      </w:r>
      <w:proofErr w:type="spellEnd"/>
      <w:r>
        <w:rPr>
          <w:rFonts w:cs="Times New Roman"/>
          <w:lang w:val="vi-VN"/>
        </w:rPr>
        <w:t xml:space="preserve"> </w:t>
      </w:r>
      <w:r>
        <w:rPr>
          <w:rFonts w:cs="Times New Roman"/>
        </w:rPr>
        <w:t>180°</w:t>
      </w:r>
      <w:r>
        <w:rPr>
          <w:rFonts w:cs="Times New Roman"/>
          <w:lang w:val="vi-V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  <w:lang w:val="vi-VN"/>
        </w:rPr>
        <w:t xml:space="preserve"> bề mặt trứng được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b</w:t>
      </w:r>
      <w:r>
        <w:rPr>
          <w:rFonts w:cs="Times New Roman"/>
          <w:lang w:val="vi-VN"/>
        </w:rPr>
        <w:t>ổ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đều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±0.5°C,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ẩm</w:t>
      </w:r>
      <w:proofErr w:type="spellEnd"/>
      <w:r>
        <w:rPr>
          <w:rFonts w:cs="Times New Roman"/>
        </w:rPr>
        <w:t xml:space="preserve"> ±3%.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trúc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thuật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khiển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Flutter, </w:t>
      </w:r>
      <w:proofErr w:type="spellStart"/>
      <w:r>
        <w:rPr>
          <w:rFonts w:cs="Times New Roman"/>
        </w:rPr>
        <w:t>thách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>.</w:t>
      </w:r>
    </w:p>
    <w:p w14:paraId="2B4B4CF3" w14:textId="77777777" w:rsidR="00470A3E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I.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</w:p>
    <w:p w14:paraId="02D3D9D4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Trong </w:t>
      </w:r>
      <w:proofErr w:type="spellStart"/>
      <w:r>
        <w:rPr>
          <w:rFonts w:cs="Times New Roman"/>
        </w:rPr>
        <w:t>bối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IoT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nuôi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rủi</w:t>
      </w:r>
      <w:proofErr w:type="spellEnd"/>
      <w:r>
        <w:rPr>
          <w:rFonts w:cs="Times New Roman"/>
        </w:rPr>
        <w:t xml:space="preserve"> ro.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ESP32, </w:t>
      </w:r>
      <w:proofErr w:type="spellStart"/>
      <w:r>
        <w:rPr>
          <w:rFonts w:cs="Times New Roman"/>
        </w:rPr>
        <w:t>cảm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biến</w:t>
      </w:r>
      <w:proofErr w:type="spellEnd"/>
      <w:r>
        <w:rPr>
          <w:rFonts w:cs="Times New Roman"/>
        </w:rPr>
        <w:t xml:space="preserve"> DHT22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Flutter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khiển</w:t>
      </w:r>
      <w:proofErr w:type="spellEnd"/>
      <w:r>
        <w:rPr>
          <w:rFonts w:cs="Times New Roman"/>
        </w:rPr>
        <w:t>.</w:t>
      </w:r>
    </w:p>
    <w:p w14:paraId="14583B70" w14:textId="77777777" w:rsidR="00470A3E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cứng</w:t>
      </w:r>
      <w:proofErr w:type="spellEnd"/>
    </w:p>
    <w:p w14:paraId="17ECEB9E" w14:textId="77777777" w:rsidR="00470A3E" w:rsidRDefault="00470A3E">
      <w:pPr>
        <w:rPr>
          <w:rFonts w:cs="Times New Roman"/>
        </w:rPr>
      </w:pPr>
    </w:p>
    <w:p w14:paraId="7717D227" w14:textId="56AADCC8" w:rsidR="00470A3E" w:rsidRDefault="00000000" w:rsidP="00EF0982">
      <w:pPr>
        <w:pStyle w:val="Heading2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</w:t>
      </w:r>
      <w:r>
        <w:rPr>
          <w:rFonts w:ascii="Times New Roman" w:hAnsi="Times New Roman" w:cs="Times New Roman"/>
        </w:rPr>
        <w:t>h</w:t>
      </w:r>
      <w:proofErr w:type="spellEnd"/>
    </w:p>
    <w:p w14:paraId="1FA9F864" w14:textId="2FF52D93" w:rsidR="00EF0982" w:rsidRPr="00EF0982" w:rsidRDefault="00CD619D" w:rsidP="00EF0982">
      <w:pPr>
        <w:rPr>
          <w:lang w:val="vi-VN"/>
        </w:rPr>
      </w:pPr>
      <w:r>
        <w:rPr>
          <w:noProof/>
        </w:rPr>
        <mc:AlternateContent>
          <mc:Choice Requires="wps">
            <w:drawing>
              <wp:inline distT="0" distB="0" distL="0" distR="0" wp14:anchorId="73864386" wp14:editId="7222E81C">
                <wp:extent cx="304800" cy="304800"/>
                <wp:effectExtent l="0" t="0" r="0" b="0"/>
                <wp:docPr id="1242444935" name="Rectangle 1" descr="Kết quả hình ảnh cho máy ấp trứ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D35C4" id="Rectangle 1" o:spid="_x0000_s1026" alt="Kết quả hình ảnh cho máy ấp trứ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D619D">
        <w:rPr>
          <w:noProof/>
          <w:lang w:val="vi-VN"/>
        </w:rPr>
        <w:drawing>
          <wp:inline distT="0" distB="0" distL="0" distR="0" wp14:anchorId="6BE23B23" wp14:editId="6E4EDB41">
            <wp:extent cx="3228975" cy="2923787"/>
            <wp:effectExtent l="0" t="0" r="0" b="0"/>
            <wp:docPr id="79251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13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9347" cy="296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00FD" w14:textId="6366D982" w:rsidR="00CD619D" w:rsidRPr="00CD619D" w:rsidRDefault="00CD619D" w:rsidP="00CD619D">
      <w:pPr>
        <w:ind w:firstLine="720"/>
        <w:rPr>
          <w:rFonts w:cs="Times New Roman"/>
          <w:b/>
          <w:bCs/>
          <w:i/>
          <w:iCs/>
          <w:lang w:val="vi-VN"/>
        </w:rPr>
      </w:pPr>
      <w:r w:rsidRPr="00CD619D">
        <w:rPr>
          <w:rFonts w:cs="Times New Roman"/>
          <w:b/>
          <w:bCs/>
          <w:i/>
          <w:iCs/>
          <w:lang w:val="vi-VN"/>
        </w:rPr>
        <w:t>Hình 1: Mô hình máy ấp trứng thông minh</w:t>
      </w:r>
    </w:p>
    <w:p w14:paraId="67E6267D" w14:textId="623E398F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Hộp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bên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trứng</w:t>
      </w:r>
      <w:proofErr w:type="spellEnd"/>
      <w:r>
        <w:rPr>
          <w:rFonts w:cs="Times New Roman"/>
        </w:rPr>
        <w:t>.</w:t>
      </w:r>
    </w:p>
    <w:p w14:paraId="035F8139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Servo </w:t>
      </w:r>
      <w:proofErr w:type="spellStart"/>
      <w:r>
        <w:rPr>
          <w:rFonts w:cs="Times New Roman"/>
        </w:rPr>
        <w:t>gắn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dưới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khay</w:t>
      </w:r>
      <w:proofErr w:type="spellEnd"/>
      <w:r>
        <w:rPr>
          <w:rFonts w:cs="Times New Roman"/>
        </w:rPr>
        <w:t xml:space="preserve">, </w:t>
      </w:r>
      <w:r>
        <w:rPr>
          <w:rFonts w:cs="Times New Roman"/>
          <w:lang w:val="vi-VN"/>
        </w:rPr>
        <w:t xml:space="preserve">mỗi 2s </w:t>
      </w:r>
      <w:proofErr w:type="spellStart"/>
      <w:r>
        <w:rPr>
          <w:rFonts w:cs="Times New Roman"/>
        </w:rPr>
        <w:t>xoay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rổ</w:t>
      </w:r>
      <w:proofErr w:type="spellEnd"/>
      <w:r>
        <w:rPr>
          <w:rFonts w:cs="Times New Roman"/>
        </w:rPr>
        <w:t xml:space="preserve"> 180</w:t>
      </w:r>
      <w:proofErr w:type="gramStart"/>
      <w:r>
        <w:rPr>
          <w:rFonts w:cs="Times New Roman"/>
        </w:rPr>
        <w:t xml:space="preserve">°  </w:t>
      </w:r>
      <w:proofErr w:type="spellStart"/>
      <w:r>
        <w:rPr>
          <w:rFonts w:cs="Times New Roman"/>
        </w:rPr>
        <w:t>để</w:t>
      </w:r>
      <w:proofErr w:type="spellEnd"/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đều</w:t>
      </w:r>
      <w:proofErr w:type="spellEnd"/>
      <w:r>
        <w:rPr>
          <w:rFonts w:cs="Times New Roman"/>
        </w:rPr>
        <w:t>.</w:t>
      </w:r>
    </w:p>
    <w:p w14:paraId="01ED2C32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Đèn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sưởi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mát</w:t>
      </w:r>
      <w:proofErr w:type="spellEnd"/>
    </w:p>
    <w:p w14:paraId="02C52E65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Màn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OLED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ẩm</w:t>
      </w:r>
      <w:proofErr w:type="spellEnd"/>
      <w:r>
        <w:rPr>
          <w:rFonts w:cs="Times New Roman"/>
        </w:rPr>
        <w:t>.</w:t>
      </w:r>
    </w:p>
    <w:p w14:paraId="61917CF5" w14:textId="77777777" w:rsidR="00470A3E" w:rsidRDefault="00000000">
      <w:pPr>
        <w:rPr>
          <w:rFonts w:cs="Times New Roman"/>
          <w:lang w:val="vi-V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Cảm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biến</w:t>
      </w:r>
      <w:proofErr w:type="spellEnd"/>
      <w:r>
        <w:rPr>
          <w:rFonts w:cs="Times New Roman"/>
        </w:rPr>
        <w:t xml:space="preserve"> DHT22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trứng</w:t>
      </w:r>
      <w:proofErr w:type="spellEnd"/>
      <w:r>
        <w:rPr>
          <w:rFonts w:cs="Times New Roman"/>
        </w:rPr>
        <w:t>.</w:t>
      </w:r>
    </w:p>
    <w:p w14:paraId="5B2C8F7A" w14:textId="77777777" w:rsidR="00EF0982" w:rsidRPr="00EF0982" w:rsidRDefault="00EF0982">
      <w:pPr>
        <w:rPr>
          <w:rFonts w:cs="Times New Roman"/>
          <w:lang w:val="vi-VN"/>
        </w:rPr>
      </w:pPr>
    </w:p>
    <w:p w14:paraId="2573B08C" w14:textId="2ED36082" w:rsidR="00470A3E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B.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Edge</w:t>
      </w:r>
      <w:r w:rsidR="00EF0982">
        <w:rPr>
          <w:noProof/>
        </w:rPr>
        <w:drawing>
          <wp:inline distT="0" distB="0" distL="114300" distR="114300" wp14:anchorId="7E2A379C" wp14:editId="34A45A74">
            <wp:extent cx="5083175" cy="2797628"/>
            <wp:effectExtent l="0" t="0" r="3175" b="3175"/>
            <wp:docPr id="147097979" name="Picture 147097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002" cy="280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A797" w14:textId="3E17E0B0" w:rsidR="00CD619D" w:rsidRPr="00CD619D" w:rsidRDefault="00CD619D" w:rsidP="00CD619D">
      <w:pPr>
        <w:ind w:left="1440" w:firstLine="720"/>
        <w:rPr>
          <w:rFonts w:cs="Times New Roman"/>
          <w:b/>
          <w:bCs/>
          <w:i/>
          <w:iCs/>
          <w:szCs w:val="24"/>
          <w:lang w:val="vi-VN"/>
        </w:rPr>
      </w:pPr>
      <w:r w:rsidRPr="00CD619D">
        <w:rPr>
          <w:rFonts w:cs="Times New Roman"/>
          <w:b/>
          <w:bCs/>
          <w:i/>
          <w:iCs/>
          <w:szCs w:val="24"/>
          <w:lang w:val="vi-VN"/>
        </w:rPr>
        <w:t xml:space="preserve">Hình 2: </w:t>
      </w:r>
      <w:proofErr w:type="spellStart"/>
      <w:r w:rsidRPr="00CD619D">
        <w:rPr>
          <w:rFonts w:eastAsia="Times New Roman" w:cs="Times New Roman"/>
          <w:b/>
          <w:bCs/>
          <w:i/>
          <w:iCs/>
          <w:szCs w:val="24"/>
        </w:rPr>
        <w:t>Sơ</w:t>
      </w:r>
      <w:proofErr w:type="spellEnd"/>
      <w:r w:rsidRPr="00CD619D">
        <w:rPr>
          <w:rFonts w:eastAsia="Times New Roman" w:cs="Times New Roman"/>
          <w:b/>
          <w:bCs/>
          <w:i/>
          <w:iCs/>
          <w:szCs w:val="24"/>
        </w:rPr>
        <w:t xml:space="preserve"> </w:t>
      </w:r>
      <w:proofErr w:type="spellStart"/>
      <w:r w:rsidRPr="00CD619D">
        <w:rPr>
          <w:rFonts w:eastAsia="Times New Roman" w:cs="Times New Roman"/>
          <w:b/>
          <w:bCs/>
          <w:i/>
          <w:iCs/>
          <w:szCs w:val="24"/>
        </w:rPr>
        <w:t>đồ</w:t>
      </w:r>
      <w:proofErr w:type="spellEnd"/>
      <w:r w:rsidRPr="00CD619D">
        <w:rPr>
          <w:rFonts w:eastAsia="Times New Roman" w:cs="Times New Roman"/>
          <w:b/>
          <w:bCs/>
          <w:i/>
          <w:iCs/>
          <w:szCs w:val="24"/>
        </w:rPr>
        <w:t xml:space="preserve"> </w:t>
      </w:r>
      <w:proofErr w:type="spellStart"/>
      <w:r w:rsidRPr="00CD619D">
        <w:rPr>
          <w:rFonts w:eastAsia="Times New Roman" w:cs="Times New Roman"/>
          <w:b/>
          <w:bCs/>
          <w:i/>
          <w:iCs/>
          <w:szCs w:val="24"/>
        </w:rPr>
        <w:t>khối</w:t>
      </w:r>
      <w:proofErr w:type="spellEnd"/>
      <w:r w:rsidRPr="00CD619D">
        <w:rPr>
          <w:rFonts w:eastAsia="Times New Roman" w:cs="Times New Roman"/>
          <w:b/>
          <w:bCs/>
          <w:i/>
          <w:iCs/>
          <w:szCs w:val="24"/>
        </w:rPr>
        <w:t xml:space="preserve"> </w:t>
      </w:r>
      <w:proofErr w:type="spellStart"/>
      <w:r w:rsidRPr="00CD619D">
        <w:rPr>
          <w:rFonts w:eastAsia="Times New Roman" w:cs="Times New Roman"/>
          <w:b/>
          <w:bCs/>
          <w:i/>
          <w:iCs/>
          <w:szCs w:val="24"/>
        </w:rPr>
        <w:t>hệ</w:t>
      </w:r>
      <w:proofErr w:type="spellEnd"/>
      <w:r w:rsidRPr="00CD619D">
        <w:rPr>
          <w:rFonts w:eastAsia="Times New Roman" w:cs="Times New Roman"/>
          <w:b/>
          <w:bCs/>
          <w:i/>
          <w:iCs/>
          <w:szCs w:val="24"/>
        </w:rPr>
        <w:t xml:space="preserve"> </w:t>
      </w:r>
      <w:proofErr w:type="spellStart"/>
      <w:r w:rsidRPr="00CD619D">
        <w:rPr>
          <w:rFonts w:eastAsia="Times New Roman" w:cs="Times New Roman"/>
          <w:b/>
          <w:bCs/>
          <w:i/>
          <w:iCs/>
          <w:szCs w:val="24"/>
        </w:rPr>
        <w:t>thống</w:t>
      </w:r>
      <w:proofErr w:type="spellEnd"/>
      <w:r w:rsidRPr="00CD619D">
        <w:rPr>
          <w:rFonts w:eastAsia="Times New Roman" w:cs="Times New Roman"/>
          <w:b/>
          <w:bCs/>
          <w:i/>
          <w:iCs/>
          <w:szCs w:val="24"/>
        </w:rPr>
        <w:t xml:space="preserve"> </w:t>
      </w:r>
      <w:proofErr w:type="spellStart"/>
      <w:r w:rsidRPr="00CD619D">
        <w:rPr>
          <w:rFonts w:eastAsia="Times New Roman" w:cs="Times New Roman"/>
          <w:b/>
          <w:bCs/>
          <w:i/>
          <w:iCs/>
          <w:szCs w:val="24"/>
        </w:rPr>
        <w:t>điều</w:t>
      </w:r>
      <w:proofErr w:type="spellEnd"/>
      <w:r w:rsidRPr="00CD619D">
        <w:rPr>
          <w:rFonts w:eastAsia="Times New Roman" w:cs="Times New Roman"/>
          <w:b/>
          <w:bCs/>
          <w:i/>
          <w:iCs/>
          <w:szCs w:val="24"/>
        </w:rPr>
        <w:t xml:space="preserve"> </w:t>
      </w:r>
      <w:proofErr w:type="spellStart"/>
      <w:r w:rsidRPr="00CD619D">
        <w:rPr>
          <w:rFonts w:eastAsia="Times New Roman" w:cs="Times New Roman"/>
          <w:b/>
          <w:bCs/>
          <w:i/>
          <w:iCs/>
          <w:szCs w:val="24"/>
        </w:rPr>
        <w:t>khiển</w:t>
      </w:r>
      <w:proofErr w:type="spellEnd"/>
    </w:p>
    <w:p w14:paraId="6248AC1F" w14:textId="7A5D3D32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ESP32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DHT22,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chỗ</w:t>
      </w:r>
      <w:proofErr w:type="spellEnd"/>
      <w:r>
        <w:rPr>
          <w:rFonts w:cs="Times New Roman"/>
        </w:rPr>
        <w:t>.</w:t>
      </w:r>
    </w:p>
    <w:p w14:paraId="1900031F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đèn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quạt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>.</w:t>
      </w:r>
    </w:p>
    <w:p w14:paraId="30847848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Giao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Flutter qua WebSocket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gửi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>.</w:t>
      </w:r>
    </w:p>
    <w:p w14:paraId="2D86E487" w14:textId="65F0C5B9" w:rsidR="00CD619D" w:rsidRPr="00CD619D" w:rsidRDefault="00000000" w:rsidP="00CD619D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khiển</w:t>
      </w:r>
      <w:proofErr w:type="spellEnd"/>
    </w:p>
    <w:p w14:paraId="5EACF8CD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vượt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ngưỡng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đèn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tắt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bật</w:t>
      </w:r>
      <w:proofErr w:type="spellEnd"/>
      <w:r>
        <w:rPr>
          <w:rFonts w:cs="Times New Roman"/>
        </w:rPr>
        <w:t>.</w:t>
      </w:r>
    </w:p>
    <w:p w14:paraId="2CD1C969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ngưỡng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đèn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bật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tắ</w:t>
      </w:r>
      <w:proofErr w:type="spellEnd"/>
      <w:r>
        <w:rPr>
          <w:rFonts w:cs="Times New Roman"/>
        </w:rPr>
        <w:t>.</w:t>
      </w:r>
    </w:p>
    <w:p w14:paraId="07287B11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gramStart"/>
      <w:r>
        <w:rPr>
          <w:rFonts w:cs="Times New Roman"/>
        </w:rPr>
        <w:t xml:space="preserve">Servo  </w:t>
      </w:r>
      <w:r>
        <w:rPr>
          <w:rFonts w:cs="Times New Roman"/>
          <w:lang w:val="vi-VN"/>
        </w:rPr>
        <w:t>mỗi</w:t>
      </w:r>
      <w:proofErr w:type="gramEnd"/>
      <w:r>
        <w:rPr>
          <w:rFonts w:cs="Times New Roman"/>
          <w:lang w:val="vi-VN"/>
        </w:rPr>
        <w:t xml:space="preserve"> 2s </w:t>
      </w:r>
      <w:proofErr w:type="spellStart"/>
      <w:r>
        <w:rPr>
          <w:rFonts w:cs="Times New Roman"/>
        </w:rPr>
        <w:t>xoay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rổ</w:t>
      </w:r>
      <w:proofErr w:type="spellEnd"/>
      <w:r>
        <w:rPr>
          <w:rFonts w:cs="Times New Roman"/>
        </w:rPr>
        <w:t xml:space="preserve"> 180°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trứng</w:t>
      </w:r>
      <w:proofErr w:type="spellEnd"/>
      <w:r>
        <w:rPr>
          <w:rFonts w:cs="Times New Roman"/>
        </w:rPr>
        <w:t>.</w:t>
      </w:r>
    </w:p>
    <w:p w14:paraId="3705FE50" w14:textId="3E7AE53C" w:rsidR="00470A3E" w:rsidRDefault="00000000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IV.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Flutter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5D71AD9C" w14:textId="0BB91693" w:rsidR="00CD619D" w:rsidRDefault="001905CB" w:rsidP="00CD619D">
      <w:pPr>
        <w:rPr>
          <w:lang w:val="vi-VN"/>
        </w:rPr>
      </w:pPr>
      <w:r w:rsidRPr="001905CB">
        <w:rPr>
          <w:lang w:val="vi-VN"/>
        </w:rPr>
        <w:drawing>
          <wp:anchor distT="0" distB="0" distL="114300" distR="114300" simplePos="0" relativeHeight="251659264" behindDoc="1" locked="0" layoutInCell="1" allowOverlap="1" wp14:anchorId="5FF19662" wp14:editId="1F6279EF">
            <wp:simplePos x="0" y="0"/>
            <wp:positionH relativeFrom="column">
              <wp:posOffset>2349500</wp:posOffset>
            </wp:positionH>
            <wp:positionV relativeFrom="paragraph">
              <wp:posOffset>6350</wp:posOffset>
            </wp:positionV>
            <wp:extent cx="3568700" cy="2721610"/>
            <wp:effectExtent l="0" t="0" r="0" b="2540"/>
            <wp:wrapNone/>
            <wp:docPr id="12180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0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619D" w:rsidRPr="00CD619D">
        <w:rPr>
          <w:noProof/>
          <w:lang w:val="vi-VN"/>
        </w:rPr>
        <w:drawing>
          <wp:inline distT="0" distB="0" distL="0" distR="0" wp14:anchorId="1B1CA0BE" wp14:editId="344F6C0C">
            <wp:extent cx="1530350" cy="2641600"/>
            <wp:effectExtent l="0" t="0" r="0" b="6350"/>
            <wp:docPr id="21236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31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5CB">
        <w:rPr>
          <w:noProof/>
        </w:rPr>
        <w:t xml:space="preserve"> </w:t>
      </w:r>
    </w:p>
    <w:p w14:paraId="12AB3727" w14:textId="31AC0C9F" w:rsidR="00CD619D" w:rsidRPr="006F644B" w:rsidRDefault="00CD619D" w:rsidP="001905CB">
      <w:pPr>
        <w:tabs>
          <w:tab w:val="left" w:pos="6490"/>
        </w:tabs>
        <w:rPr>
          <w:b/>
          <w:bCs/>
          <w:i/>
          <w:iCs/>
          <w:lang w:val="vi-VN"/>
        </w:rPr>
      </w:pPr>
      <w:r w:rsidRPr="006F644B">
        <w:rPr>
          <w:b/>
          <w:bCs/>
          <w:i/>
          <w:iCs/>
          <w:lang w:val="vi-VN"/>
        </w:rPr>
        <w:t xml:space="preserve">Hình 3: Giao diện điều khiển trên </w:t>
      </w:r>
      <w:r w:rsidR="006F644B" w:rsidRPr="006F644B">
        <w:rPr>
          <w:b/>
          <w:bCs/>
          <w:i/>
          <w:iCs/>
          <w:lang w:val="vi-VN"/>
        </w:rPr>
        <w:t>App</w:t>
      </w:r>
      <w:r w:rsidR="001905CB">
        <w:rPr>
          <w:b/>
          <w:bCs/>
          <w:i/>
          <w:iCs/>
          <w:lang w:val="vi-VN"/>
        </w:rPr>
        <w:t xml:space="preserve">                    Hình 4:Lưu đồ hoạt động</w:t>
      </w:r>
    </w:p>
    <w:p w14:paraId="7BFA134F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Flutter app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ẩm</w:t>
      </w:r>
      <w:proofErr w:type="spellEnd"/>
      <w:r>
        <w:rPr>
          <w:rFonts w:cs="Times New Roman"/>
        </w:rPr>
        <w:t>.</w:t>
      </w:r>
    </w:p>
    <w:p w14:paraId="43C3AC25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Hiển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realtime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ESP32.</w:t>
      </w:r>
    </w:p>
    <w:p w14:paraId="44AFD764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Gửi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>.</w:t>
      </w:r>
    </w:p>
    <w:p w14:paraId="28E6E9E7" w14:textId="77777777" w:rsidR="00470A3E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V.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3DA7FCD7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Sai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±0.5°C,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ẩm</w:t>
      </w:r>
      <w:proofErr w:type="spellEnd"/>
      <w:r>
        <w:rPr>
          <w:rFonts w:cs="Times New Roman"/>
        </w:rPr>
        <w:t xml:space="preserve"> ±3%.</w:t>
      </w:r>
    </w:p>
    <w:p w14:paraId="709B873D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ổn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30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>.</w:t>
      </w:r>
    </w:p>
    <w:p w14:paraId="19A025C6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OLED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, servo </w:t>
      </w:r>
      <w:proofErr w:type="spellStart"/>
      <w:r>
        <w:rPr>
          <w:rFonts w:cs="Times New Roman"/>
        </w:rPr>
        <w:t>xoay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đều</w:t>
      </w:r>
      <w:proofErr w:type="spellEnd"/>
      <w:r>
        <w:rPr>
          <w:rFonts w:cs="Times New Roman"/>
        </w:rPr>
        <w:t>.</w:t>
      </w:r>
    </w:p>
    <w:p w14:paraId="2FD5E516" w14:textId="77777777" w:rsidR="00470A3E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VI. Thảo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3BC253C2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Ý </w:t>
      </w:r>
      <w:proofErr w:type="spellStart"/>
      <w:r>
        <w:rPr>
          <w:rFonts w:cs="Times New Roman"/>
        </w:rPr>
        <w:t>nghĩa</w:t>
      </w:r>
      <w:proofErr w:type="spellEnd"/>
      <w:r>
        <w:rPr>
          <w:rFonts w:cs="Times New Roman"/>
        </w:rPr>
        <w:t xml:space="preserve"> khoa </w:t>
      </w:r>
      <w:proofErr w:type="spellStart"/>
      <w:r>
        <w:rPr>
          <w:rFonts w:cs="Times New Roman"/>
        </w:rPr>
        <w:t>học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IoT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>.</w:t>
      </w:r>
    </w:p>
    <w:p w14:paraId="2914205B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Thách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 WebSocket,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bền</w:t>
      </w:r>
      <w:proofErr w:type="spellEnd"/>
      <w:r>
        <w:rPr>
          <w:rFonts w:cs="Times New Roman"/>
        </w:rPr>
        <w:t xml:space="preserve"> servo,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rộng</w:t>
      </w:r>
      <w:proofErr w:type="spellEnd"/>
      <w:r>
        <w:rPr>
          <w:rFonts w:cs="Times New Roman"/>
        </w:rPr>
        <w:t>.</w:t>
      </w:r>
    </w:p>
    <w:p w14:paraId="042A0599" w14:textId="77777777" w:rsidR="00470A3E" w:rsidRDefault="00000000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hộ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đình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nhỏ</w:t>
      </w:r>
      <w:proofErr w:type="spellEnd"/>
      <w:r>
        <w:rPr>
          <w:rFonts w:cs="Times New Roman"/>
        </w:rPr>
        <w:t>.</w:t>
      </w:r>
    </w:p>
    <w:p w14:paraId="5B257D72" w14:textId="77777777" w:rsidR="00470A3E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VII.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lai</w:t>
      </w:r>
    </w:p>
    <w:p w14:paraId="484A6777" w14:textId="49F4C2DD" w:rsidR="00470A3E" w:rsidRPr="001D426A" w:rsidRDefault="00000000">
      <w:pPr>
        <w:rPr>
          <w:rFonts w:cs="Times New Roman"/>
          <w:lang w:val="vi-VN"/>
        </w:rPr>
      </w:pPr>
      <w:r>
        <w:rPr>
          <w:rFonts w:cs="Times New Roman"/>
        </w:rPr>
        <w:t xml:space="preserve">- </w:t>
      </w:r>
      <w:proofErr w:type="spellStart"/>
      <w:r w:rsidR="001D426A">
        <w:rPr>
          <w:rFonts w:cs="Times New Roman"/>
        </w:rPr>
        <w:t>Phát</w:t>
      </w:r>
      <w:proofErr w:type="spellEnd"/>
      <w:r w:rsidR="001D426A">
        <w:rPr>
          <w:rFonts w:cs="Times New Roman"/>
          <w:lang w:val="vi-VN"/>
        </w:rPr>
        <w:t xml:space="preserve"> triển thêm lịch sử hoạt động để theo dõi quá trình ấp trứng</w:t>
      </w:r>
    </w:p>
    <w:p w14:paraId="69700D08" w14:textId="3F90151D" w:rsidR="00470A3E" w:rsidRPr="001D426A" w:rsidRDefault="00000000">
      <w:pPr>
        <w:rPr>
          <w:rFonts w:cs="Times New Roman"/>
          <w:lang w:val="vi-V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 w:rsidR="001D426A">
        <w:rPr>
          <w:rFonts w:cs="Times New Roman"/>
        </w:rPr>
        <w:t>hệ</w:t>
      </w:r>
      <w:proofErr w:type="spellEnd"/>
      <w:r w:rsidR="001D426A">
        <w:rPr>
          <w:rFonts w:cs="Times New Roman"/>
          <w:lang w:val="vi-VN"/>
        </w:rPr>
        <w:t xml:space="preserve"> thống bổ sung độ ẩm cho trứng</w:t>
      </w:r>
    </w:p>
    <w:p w14:paraId="3BAA5608" w14:textId="77777777" w:rsidR="00470A3E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VIII.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10B34AAC" w14:textId="77777777" w:rsidR="00470A3E" w:rsidRDefault="00000000">
      <w:pPr>
        <w:rPr>
          <w:rFonts w:cs="Times New Roman"/>
        </w:rPr>
      </w:pP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ESP32, DHT22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Flutter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cao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>.</w:t>
      </w:r>
    </w:p>
    <w:p w14:paraId="49447330" w14:textId="77777777" w:rsidR="00470A3E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Tài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khảo</w:t>
      </w:r>
      <w:proofErr w:type="spellEnd"/>
    </w:p>
    <w:p w14:paraId="6203D5F2" w14:textId="77777777" w:rsidR="00470A3E" w:rsidRDefault="00000000">
      <w:pPr>
        <w:numPr>
          <w:ilvl w:val="0"/>
          <w:numId w:val="7"/>
        </w:numPr>
        <w:rPr>
          <w:rFonts w:cs="Times New Roman"/>
        </w:rPr>
      </w:pPr>
      <w:r>
        <w:rPr>
          <w:rStyle w:val="Strong"/>
          <w:rFonts w:eastAsia="SimSun" w:cs="Times New Roman"/>
          <w:sz w:val="26"/>
          <w:szCs w:val="26"/>
          <w:lang w:eastAsia="zh-CN" w:bidi="ar"/>
        </w:rPr>
        <w:t>IoT-Based Monitoring and Feeder Control for Smart Poultry Farm System</w:t>
      </w:r>
      <w:r>
        <w:rPr>
          <w:rFonts w:eastAsia="SimSun" w:cs="Times New Roman"/>
          <w:szCs w:val="24"/>
          <w:lang w:eastAsia="zh-CN" w:bidi="ar"/>
        </w:rPr>
        <w:br/>
        <w:t>IEEE Xplore, 2023.</w:t>
      </w:r>
      <w:r>
        <w:rPr>
          <w:rFonts w:eastAsia="SimSun" w:cs="Times New Roman"/>
          <w:szCs w:val="24"/>
          <w:lang w:eastAsia="zh-CN" w:bidi="ar"/>
        </w:rPr>
        <w:br/>
      </w:r>
      <w:proofErr w:type="spellStart"/>
      <w:r>
        <w:rPr>
          <w:rFonts w:eastAsia="SimSun" w:cs="Times New Roman"/>
          <w:szCs w:val="24"/>
          <w:lang w:eastAsia="zh-CN" w:bidi="ar"/>
        </w:rPr>
        <w:t>Nghiên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cứu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về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giám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sát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nhiệt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độ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, </w:t>
      </w:r>
      <w:proofErr w:type="spellStart"/>
      <w:r>
        <w:rPr>
          <w:rFonts w:eastAsia="SimSun" w:cs="Times New Roman"/>
          <w:szCs w:val="24"/>
          <w:lang w:eastAsia="zh-CN" w:bidi="ar"/>
        </w:rPr>
        <w:t>độ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ẩm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và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điều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khiển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tự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động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trong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chăn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nuôi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 </w:t>
      </w:r>
      <w:proofErr w:type="spellStart"/>
      <w:r>
        <w:rPr>
          <w:rFonts w:eastAsia="SimSun" w:cs="Times New Roman"/>
          <w:szCs w:val="24"/>
          <w:lang w:eastAsia="zh-CN" w:bidi="ar"/>
        </w:rPr>
        <w:t>gà</w:t>
      </w:r>
      <w:proofErr w:type="spellEnd"/>
      <w:r>
        <w:rPr>
          <w:rFonts w:eastAsia="SimSun" w:cs="Times New Roman"/>
          <w:szCs w:val="24"/>
          <w:lang w:eastAsia="zh-CN" w:bidi="ar"/>
        </w:rPr>
        <w:t xml:space="preserve">. </w:t>
      </w:r>
    </w:p>
    <w:p w14:paraId="48339921" w14:textId="77777777" w:rsidR="00470A3E" w:rsidRDefault="00000000">
      <w:pPr>
        <w:numPr>
          <w:ilvl w:val="0"/>
          <w:numId w:val="7"/>
        </w:numPr>
        <w:spacing w:beforeAutospacing="1" w:after="0" w:afterAutospacing="1"/>
        <w:rPr>
          <w:rFonts w:cs="Times New Roman"/>
        </w:rPr>
      </w:pPr>
      <w:r>
        <w:rPr>
          <w:rStyle w:val="Strong"/>
          <w:rFonts w:cs="Times New Roman"/>
          <w:sz w:val="26"/>
          <w:szCs w:val="26"/>
        </w:rPr>
        <w:t>Designing a Chicken Egg Incubator with IoT-Based Control</w:t>
      </w:r>
      <w:r>
        <w:rPr>
          <w:rFonts w:cs="Times New Roman"/>
        </w:rPr>
        <w:br/>
        <w:t>Asian Journal of Vocational Education and Humanities, Vol. 6 No. 1 (2025).</w:t>
      </w:r>
      <w:r>
        <w:rPr>
          <w:rFonts w:cs="Times New Roman"/>
        </w:rPr>
        <w:br/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trứng</w:t>
      </w:r>
      <w:proofErr w:type="spellEnd"/>
      <w:r>
        <w:rPr>
          <w:rFonts w:cs="Times New Roman"/>
        </w:rPr>
        <w:t xml:space="preserve"> IoT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nhiệt</w:t>
      </w:r>
      <w:proofErr w:type="spellEnd"/>
      <w:r>
        <w:rPr>
          <w:rFonts w:cs="Times New Roman"/>
        </w:rPr>
        <w:t>–</w:t>
      </w:r>
      <w:proofErr w:type="spellStart"/>
      <w:r>
        <w:rPr>
          <w:rFonts w:cs="Times New Roman"/>
        </w:rPr>
        <w:t>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>.</w:t>
      </w:r>
    </w:p>
    <w:p w14:paraId="7E865642" w14:textId="77777777" w:rsidR="00470A3E" w:rsidRDefault="00000000">
      <w:pPr>
        <w:numPr>
          <w:ilvl w:val="0"/>
          <w:numId w:val="7"/>
        </w:numPr>
        <w:spacing w:beforeAutospacing="1" w:after="0" w:afterAutospacing="1"/>
        <w:rPr>
          <w:rFonts w:cs="Times New Roman"/>
        </w:rPr>
      </w:pPr>
      <w:r>
        <w:rPr>
          <w:rStyle w:val="Strong"/>
          <w:rFonts w:cs="Times New Roman"/>
          <w:sz w:val="26"/>
          <w:szCs w:val="26"/>
        </w:rPr>
        <w:t>Development of Low-Cost IoT-Based Infant Incubator in Tanzania</w:t>
      </w:r>
      <w:r>
        <w:rPr>
          <w:rFonts w:cs="Times New Roman"/>
        </w:rPr>
        <w:br/>
        <w:t>Nelson Mandela African Institution of Science and Technology, 2022.</w:t>
      </w:r>
      <w:r>
        <w:rPr>
          <w:rFonts w:cs="Times New Roman"/>
        </w:rPr>
        <w:br/>
      </w:r>
      <w:proofErr w:type="spellStart"/>
      <w:r>
        <w:rPr>
          <w:rFonts w:cs="Times New Roman"/>
        </w:rPr>
        <w:t>Dù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lồng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pháp</w:t>
      </w:r>
      <w:proofErr w:type="spellEnd"/>
      <w:r>
        <w:rPr>
          <w:rFonts w:cs="Times New Roman"/>
        </w:rPr>
        <w:t xml:space="preserve"> IoT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nhiệt</w:t>
      </w:r>
      <w:proofErr w:type="spellEnd"/>
      <w:r>
        <w:rPr>
          <w:rFonts w:cs="Times New Roman"/>
        </w:rPr>
        <w:t>–</w:t>
      </w:r>
      <w:proofErr w:type="spellStart"/>
      <w:r>
        <w:rPr>
          <w:rFonts w:cs="Times New Roman"/>
        </w:rPr>
        <w:t>ẩm</w:t>
      </w:r>
      <w:proofErr w:type="spellEnd"/>
      <w:r>
        <w:rPr>
          <w:rFonts w:cs="Times New Roman"/>
        </w:rPr>
        <w:t>.</w:t>
      </w:r>
    </w:p>
    <w:p w14:paraId="02A828ED" w14:textId="77777777" w:rsidR="00470A3E" w:rsidRDefault="00000000">
      <w:pPr>
        <w:numPr>
          <w:ilvl w:val="0"/>
          <w:numId w:val="7"/>
        </w:numPr>
        <w:spacing w:beforeAutospacing="1" w:after="0" w:afterAutospacing="1"/>
        <w:rPr>
          <w:rFonts w:cs="Times New Roman"/>
        </w:rPr>
      </w:pPr>
      <w:r>
        <w:rPr>
          <w:rStyle w:val="Strong"/>
          <w:rFonts w:cs="Times New Roman"/>
          <w:sz w:val="26"/>
          <w:szCs w:val="26"/>
        </w:rPr>
        <w:t>A Synergistic Integration of IoT, Machine Learning, and Flutter Technology for Precise Crop Management</w:t>
      </w:r>
      <w:r>
        <w:rPr>
          <w:rFonts w:cs="Times New Roman"/>
        </w:rPr>
        <w:br/>
        <w:t>Springer, Smart Trends in Computing and Communications, 2024.</w:t>
      </w:r>
      <w:r>
        <w:rPr>
          <w:rFonts w:cs="Times New Roman"/>
        </w:rPr>
        <w:br/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cách</w:t>
      </w:r>
      <w:proofErr w:type="spellEnd"/>
      <w:r>
        <w:rPr>
          <w:rFonts w:cs="Times New Roman"/>
        </w:rPr>
        <w:t xml:space="preserve"> Flutter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IoT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>.</w:t>
      </w:r>
    </w:p>
    <w:p w14:paraId="0836C4D2" w14:textId="77777777" w:rsidR="00470A3E" w:rsidRDefault="00000000">
      <w:pPr>
        <w:numPr>
          <w:ilvl w:val="0"/>
          <w:numId w:val="7"/>
        </w:numPr>
        <w:spacing w:beforeAutospacing="1" w:after="0" w:afterAutospacing="1"/>
        <w:rPr>
          <w:rFonts w:cs="Times New Roman"/>
        </w:rPr>
      </w:pPr>
      <w:r>
        <w:rPr>
          <w:rStyle w:val="Strong"/>
          <w:rFonts w:cs="Times New Roman"/>
          <w:sz w:val="26"/>
          <w:szCs w:val="26"/>
        </w:rPr>
        <w:t>Development of IoT-Based Farmer Assistant System Using Flutter</w:t>
      </w:r>
      <w:r>
        <w:rPr>
          <w:rFonts w:cs="Times New Roman"/>
        </w:rPr>
        <w:br/>
        <w:t>IRJET Journal, 2022.</w:t>
      </w:r>
      <w:r>
        <w:rPr>
          <w:rFonts w:cs="Times New Roman"/>
        </w:rPr>
        <w:br/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Flutter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dân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khiển</w:t>
      </w:r>
      <w:proofErr w:type="spellEnd"/>
      <w:r>
        <w:rPr>
          <w:rFonts w:cs="Times New Roman"/>
        </w:rPr>
        <w:t>.</w:t>
      </w:r>
    </w:p>
    <w:p w14:paraId="38297306" w14:textId="77777777" w:rsidR="00470A3E" w:rsidRDefault="00000000">
      <w:pPr>
        <w:numPr>
          <w:ilvl w:val="0"/>
          <w:numId w:val="7"/>
        </w:numPr>
        <w:spacing w:beforeAutospacing="1" w:after="0" w:afterAutospacing="1"/>
        <w:rPr>
          <w:rFonts w:cs="Times New Roman"/>
        </w:rPr>
      </w:pPr>
      <w:r>
        <w:rPr>
          <w:rStyle w:val="Strong"/>
          <w:rFonts w:cs="Times New Roman"/>
          <w:sz w:val="26"/>
          <w:szCs w:val="26"/>
        </w:rPr>
        <w:t xml:space="preserve">DHT22 Datasheet – </w:t>
      </w:r>
      <w:proofErr w:type="spellStart"/>
      <w:r>
        <w:rPr>
          <w:rStyle w:val="Strong"/>
          <w:rFonts w:cs="Times New Roman"/>
          <w:sz w:val="26"/>
          <w:szCs w:val="26"/>
        </w:rPr>
        <w:t>Aosong</w:t>
      </w:r>
      <w:proofErr w:type="spellEnd"/>
      <w:r>
        <w:rPr>
          <w:rStyle w:val="Strong"/>
          <w:rFonts w:cs="Times New Roman"/>
          <w:sz w:val="26"/>
          <w:szCs w:val="26"/>
        </w:rPr>
        <w:t xml:space="preserve"> Electronics</w:t>
      </w:r>
      <w:r>
        <w:rPr>
          <w:rFonts w:cs="Times New Roman"/>
        </w:rPr>
        <w:br/>
      </w:r>
      <w:proofErr w:type="spellStart"/>
      <w:r>
        <w:rPr>
          <w:rFonts w:cs="Times New Roman"/>
        </w:rPr>
        <w:t>SparkFun</w:t>
      </w:r>
      <w:proofErr w:type="spellEnd"/>
      <w:r>
        <w:rPr>
          <w:rFonts w:cs="Times New Roman"/>
        </w:rPr>
        <w:t xml:space="preserve"> Electronics, 2022.</w:t>
      </w:r>
      <w:r>
        <w:rPr>
          <w:rFonts w:cs="Times New Roman"/>
        </w:rPr>
        <w:br/>
        <w:t xml:space="preserve">Datasheet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biến</w:t>
      </w:r>
      <w:proofErr w:type="spellEnd"/>
      <w:r>
        <w:rPr>
          <w:rFonts w:cs="Times New Roman"/>
        </w:rPr>
        <w:t xml:space="preserve"> DHT22 (AM2302),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>.</w:t>
      </w:r>
    </w:p>
    <w:p w14:paraId="292E89A2" w14:textId="455B71E6" w:rsidR="00470A3E" w:rsidRDefault="00470A3E">
      <w:pPr>
        <w:rPr>
          <w:rFonts w:cs="Times New Roman"/>
        </w:rPr>
      </w:pPr>
    </w:p>
    <w:sectPr w:rsidR="00470A3E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6A276" w14:textId="77777777" w:rsidR="001E3C57" w:rsidRDefault="001E3C57">
      <w:pPr>
        <w:spacing w:line="240" w:lineRule="auto"/>
      </w:pPr>
      <w:r>
        <w:separator/>
      </w:r>
    </w:p>
  </w:endnote>
  <w:endnote w:type="continuationSeparator" w:id="0">
    <w:p w14:paraId="512543ED" w14:textId="77777777" w:rsidR="001E3C57" w:rsidRDefault="001E3C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6CE5C" w14:textId="77777777" w:rsidR="001E3C57" w:rsidRDefault="001E3C57">
      <w:pPr>
        <w:spacing w:after="0"/>
      </w:pPr>
      <w:r>
        <w:separator/>
      </w:r>
    </w:p>
  </w:footnote>
  <w:footnote w:type="continuationSeparator" w:id="0">
    <w:p w14:paraId="69E32F46" w14:textId="77777777" w:rsidR="001E3C57" w:rsidRDefault="001E3C5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6D8B9" w14:textId="77777777" w:rsidR="00470A3E" w:rsidRDefault="00000000">
    <w:pPr>
      <w:pStyle w:val="Header"/>
      <w:jc w:val="center"/>
    </w:pPr>
    <w:r>
      <w:rPr>
        <w:rFonts w:eastAsia="Times New Roman" w:cs="Times New Roman"/>
        <w:b/>
        <w:bCs/>
        <w:noProof/>
        <w:kern w:val="36"/>
        <w:sz w:val="44"/>
        <w:szCs w:val="44"/>
      </w:rPr>
      <w:drawing>
        <wp:inline distT="0" distB="0" distL="0" distR="0" wp14:anchorId="0DA43F9D" wp14:editId="712915DE">
          <wp:extent cx="1133475" cy="1130935"/>
          <wp:effectExtent l="0" t="0" r="9525" b="1206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0071" cy="11771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E138FC"/>
    <w:multiLevelType w:val="multilevel"/>
    <w:tmpl w:val="D1E138F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hint="default"/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1F20B35"/>
    <w:multiLevelType w:val="hybridMultilevel"/>
    <w:tmpl w:val="B52278FE"/>
    <w:lvl w:ilvl="0" w:tplc="788E7A92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1429">
    <w:abstractNumId w:val="6"/>
  </w:num>
  <w:num w:numId="2" w16cid:durableId="2013600722">
    <w:abstractNumId w:val="4"/>
  </w:num>
  <w:num w:numId="3" w16cid:durableId="635791731">
    <w:abstractNumId w:val="3"/>
  </w:num>
  <w:num w:numId="4" w16cid:durableId="942080427">
    <w:abstractNumId w:val="5"/>
  </w:num>
  <w:num w:numId="5" w16cid:durableId="503403412">
    <w:abstractNumId w:val="2"/>
  </w:num>
  <w:num w:numId="6" w16cid:durableId="392853527">
    <w:abstractNumId w:val="1"/>
  </w:num>
  <w:num w:numId="7" w16cid:durableId="1292128718">
    <w:abstractNumId w:val="0"/>
  </w:num>
  <w:num w:numId="8" w16cid:durableId="5358981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5CB"/>
    <w:rsid w:val="001D426A"/>
    <w:rsid w:val="001E3C57"/>
    <w:rsid w:val="0029639D"/>
    <w:rsid w:val="002F6DE4"/>
    <w:rsid w:val="00326F90"/>
    <w:rsid w:val="00470A3E"/>
    <w:rsid w:val="006C3767"/>
    <w:rsid w:val="006F644B"/>
    <w:rsid w:val="00AA1D8D"/>
    <w:rsid w:val="00B47730"/>
    <w:rsid w:val="00CB0664"/>
    <w:rsid w:val="00CD619D"/>
    <w:rsid w:val="00EF0982"/>
    <w:rsid w:val="00FC693F"/>
    <w:rsid w:val="01445311"/>
    <w:rsid w:val="1E7A54F9"/>
    <w:rsid w:val="4D9D2517"/>
    <w:rsid w:val="55833ADA"/>
    <w:rsid w:val="6D0F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953EE2"/>
  <w14:defaultImageDpi w14:val="300"/>
  <w15:docId w15:val="{F48A246C-D4D7-4F4C-89E1-E9BABEBD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5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Văn Công</cp:lastModifiedBy>
  <cp:revision>4</cp:revision>
  <dcterms:created xsi:type="dcterms:W3CDTF">2013-12-23T23:15:00Z</dcterms:created>
  <dcterms:modified xsi:type="dcterms:W3CDTF">2026-01-10T02:47:00Z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58780C0287CA4C139BCBEFE51A6F7B6C_13</vt:lpwstr>
  </property>
</Properties>
</file>